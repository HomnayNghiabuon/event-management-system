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5F9C5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Event Management System - Database Schema</w:t>
      </w:r>
    </w:p>
    <w:p w14:paraId="2E1B7163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User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FD0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290D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60EF874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6BA8FBC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33106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83F54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user_id</w:t>
            </w:r>
          </w:p>
        </w:tc>
        <w:tc>
          <w:tcPr>
            <w:tcW w:w="2880" w:type="dxa"/>
          </w:tcPr>
          <w:p w14:paraId="025F4B3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7CF6698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3B919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1C3A4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name</w:t>
            </w:r>
          </w:p>
        </w:tc>
        <w:tc>
          <w:tcPr>
            <w:tcW w:w="2880" w:type="dxa"/>
          </w:tcPr>
          <w:p w14:paraId="66F352F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VARCHAR(100)</w:t>
            </w:r>
          </w:p>
        </w:tc>
        <w:tc>
          <w:tcPr>
            <w:tcW w:w="2880" w:type="dxa"/>
          </w:tcPr>
          <w:p w14:paraId="3F2CA447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56919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B733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email</w:t>
            </w:r>
          </w:p>
        </w:tc>
        <w:tc>
          <w:tcPr>
            <w:tcW w:w="2880" w:type="dxa"/>
          </w:tcPr>
          <w:p w14:paraId="258BBF5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VARCHAR(150)</w:t>
            </w:r>
          </w:p>
        </w:tc>
        <w:tc>
          <w:tcPr>
            <w:tcW w:w="2880" w:type="dxa"/>
          </w:tcPr>
          <w:p w14:paraId="43E2CEB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UNIQUE</w:t>
            </w:r>
          </w:p>
        </w:tc>
      </w:tr>
      <w:tr w14:paraId="6C533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4698E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password</w:t>
            </w:r>
          </w:p>
        </w:tc>
        <w:tc>
          <w:tcPr>
            <w:tcW w:w="2880" w:type="dxa"/>
          </w:tcPr>
          <w:p w14:paraId="51D3C64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VARCHAR(255)</w:t>
            </w:r>
          </w:p>
        </w:tc>
        <w:tc>
          <w:tcPr>
            <w:tcW w:w="2880" w:type="dxa"/>
          </w:tcPr>
          <w:p w14:paraId="583010DB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23A3E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E63AB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phone</w:t>
            </w:r>
          </w:p>
        </w:tc>
        <w:tc>
          <w:tcPr>
            <w:tcW w:w="2880" w:type="dxa"/>
          </w:tcPr>
          <w:p w14:paraId="75EF622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VARCHAR(20)</w:t>
            </w:r>
          </w:p>
        </w:tc>
        <w:tc>
          <w:tcPr>
            <w:tcW w:w="2880" w:type="dxa"/>
          </w:tcPr>
          <w:p w14:paraId="2E23FC52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6BE8A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C9B5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role</w:t>
            </w:r>
          </w:p>
        </w:tc>
        <w:tc>
          <w:tcPr>
            <w:tcW w:w="2880" w:type="dxa"/>
          </w:tcPr>
          <w:p w14:paraId="479DA54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VARCHAR(20)</w:t>
            </w:r>
          </w:p>
        </w:tc>
        <w:tc>
          <w:tcPr>
            <w:tcW w:w="2880" w:type="dxa"/>
          </w:tcPr>
          <w:p w14:paraId="6F70C418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6AE00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DFAE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created_at</w:t>
            </w:r>
          </w:p>
        </w:tc>
        <w:tc>
          <w:tcPr>
            <w:tcW w:w="2880" w:type="dxa"/>
          </w:tcPr>
          <w:p w14:paraId="74C704C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44C58C08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51005A85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Categories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C1E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4A17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076AF53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6E3E081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31909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01B8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category_id</w:t>
            </w:r>
          </w:p>
        </w:tc>
        <w:tc>
          <w:tcPr>
            <w:tcW w:w="2880" w:type="dxa"/>
          </w:tcPr>
          <w:p w14:paraId="07AB549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6C918C2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4E734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62A4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name</w:t>
            </w:r>
          </w:p>
        </w:tc>
        <w:tc>
          <w:tcPr>
            <w:tcW w:w="2880" w:type="dxa"/>
          </w:tcPr>
          <w:p w14:paraId="3D48906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VARCHAR(100)</w:t>
            </w:r>
          </w:p>
        </w:tc>
        <w:tc>
          <w:tcPr>
            <w:tcW w:w="2880" w:type="dxa"/>
          </w:tcPr>
          <w:p w14:paraId="6B2B6560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60A51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24B51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description</w:t>
            </w:r>
          </w:p>
        </w:tc>
        <w:tc>
          <w:tcPr>
            <w:tcW w:w="2880" w:type="dxa"/>
          </w:tcPr>
          <w:p w14:paraId="16AA1C8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TEXT</w:t>
            </w:r>
          </w:p>
        </w:tc>
        <w:tc>
          <w:tcPr>
            <w:tcW w:w="2880" w:type="dxa"/>
          </w:tcPr>
          <w:p w14:paraId="5F1EB145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55D4EB4C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Events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9CBAEC">
        <w:tc>
          <w:tcPr>
            <w:tcW w:w="2880" w:type="dxa"/>
          </w:tcPr>
          <w:p w14:paraId="56D97D3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60CB788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4899A07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186D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8BA8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event_id</w:t>
            </w:r>
          </w:p>
        </w:tc>
        <w:tc>
          <w:tcPr>
            <w:tcW w:w="2880" w:type="dxa"/>
          </w:tcPr>
          <w:p w14:paraId="3EDD77D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68ADD5D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63AB8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8697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title</w:t>
            </w:r>
          </w:p>
        </w:tc>
        <w:tc>
          <w:tcPr>
            <w:tcW w:w="2880" w:type="dxa"/>
          </w:tcPr>
          <w:p w14:paraId="27F67EF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VARCHAR(200)</w:t>
            </w:r>
          </w:p>
        </w:tc>
        <w:tc>
          <w:tcPr>
            <w:tcW w:w="2880" w:type="dxa"/>
          </w:tcPr>
          <w:p w14:paraId="6235AE54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4CBC4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B9654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description</w:t>
            </w:r>
          </w:p>
        </w:tc>
        <w:tc>
          <w:tcPr>
            <w:tcW w:w="2880" w:type="dxa"/>
          </w:tcPr>
          <w:p w14:paraId="67D3B7B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TEXT</w:t>
            </w:r>
          </w:p>
        </w:tc>
        <w:tc>
          <w:tcPr>
            <w:tcW w:w="2880" w:type="dxa"/>
          </w:tcPr>
          <w:p w14:paraId="0ED75137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6DC65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BDDF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location</w:t>
            </w:r>
          </w:p>
        </w:tc>
        <w:tc>
          <w:tcPr>
            <w:tcW w:w="2880" w:type="dxa"/>
          </w:tcPr>
          <w:p w14:paraId="4166309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VARCHAR(200)</w:t>
            </w:r>
          </w:p>
        </w:tc>
        <w:tc>
          <w:tcPr>
            <w:tcW w:w="2880" w:type="dxa"/>
          </w:tcPr>
          <w:p w14:paraId="4B8A540C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45CCF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4507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event_date</w:t>
            </w:r>
          </w:p>
        </w:tc>
        <w:tc>
          <w:tcPr>
            <w:tcW w:w="2880" w:type="dxa"/>
          </w:tcPr>
          <w:p w14:paraId="2AA28638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</w:t>
            </w:r>
          </w:p>
        </w:tc>
        <w:tc>
          <w:tcPr>
            <w:tcW w:w="2880" w:type="dxa"/>
          </w:tcPr>
          <w:p w14:paraId="7A7D686F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31D38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E57F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start_time</w:t>
            </w:r>
          </w:p>
        </w:tc>
        <w:tc>
          <w:tcPr>
            <w:tcW w:w="2880" w:type="dxa"/>
          </w:tcPr>
          <w:p w14:paraId="5877DA78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TIME</w:t>
            </w:r>
          </w:p>
        </w:tc>
        <w:tc>
          <w:tcPr>
            <w:tcW w:w="2880" w:type="dxa"/>
          </w:tcPr>
          <w:p w14:paraId="77239348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3729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78E6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end_time</w:t>
            </w:r>
          </w:p>
        </w:tc>
        <w:tc>
          <w:tcPr>
            <w:tcW w:w="2880" w:type="dxa"/>
          </w:tcPr>
          <w:p w14:paraId="0D7650C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TIME</w:t>
            </w:r>
          </w:p>
        </w:tc>
        <w:tc>
          <w:tcPr>
            <w:tcW w:w="2880" w:type="dxa"/>
          </w:tcPr>
          <w:p w14:paraId="3BFE79C1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BA9D04A">
        <w:tc>
          <w:tcPr>
            <w:tcW w:w="2880" w:type="dxa"/>
          </w:tcPr>
          <w:p w14:paraId="2D497C5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status</w:t>
            </w:r>
          </w:p>
        </w:tc>
        <w:tc>
          <w:tcPr>
            <w:tcW w:w="2880" w:type="dxa"/>
          </w:tcPr>
          <w:p w14:paraId="26EEF8E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VARCHAR(20)</w:t>
            </w:r>
          </w:p>
        </w:tc>
        <w:tc>
          <w:tcPr>
            <w:tcW w:w="2880" w:type="dxa"/>
          </w:tcPr>
          <w:p w14:paraId="73ED225E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02A4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E929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organizer_id</w:t>
            </w:r>
          </w:p>
        </w:tc>
        <w:tc>
          <w:tcPr>
            <w:tcW w:w="2880" w:type="dxa"/>
          </w:tcPr>
          <w:p w14:paraId="6681C8A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54BEB47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07D3A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68964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category_id</w:t>
            </w:r>
          </w:p>
        </w:tc>
        <w:tc>
          <w:tcPr>
            <w:tcW w:w="2880" w:type="dxa"/>
          </w:tcPr>
          <w:p w14:paraId="4DBBC90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0193042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</w:tbl>
    <w:p w14:paraId="5757FA9C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TicketTypes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99A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57B3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4E9C85A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4939E9C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55DDB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BE324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ticket_type_id</w:t>
            </w:r>
          </w:p>
        </w:tc>
        <w:tc>
          <w:tcPr>
            <w:tcW w:w="2880" w:type="dxa"/>
          </w:tcPr>
          <w:p w14:paraId="49C1D34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3EEC73D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0BFBD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B7371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event_id</w:t>
            </w:r>
          </w:p>
        </w:tc>
        <w:tc>
          <w:tcPr>
            <w:tcW w:w="2880" w:type="dxa"/>
          </w:tcPr>
          <w:p w14:paraId="4A084B1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10BEA22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22E04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DEEC8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name</w:t>
            </w:r>
          </w:p>
        </w:tc>
        <w:tc>
          <w:tcPr>
            <w:tcW w:w="2880" w:type="dxa"/>
          </w:tcPr>
          <w:p w14:paraId="5A1CD52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VARCHAR(100)</w:t>
            </w:r>
          </w:p>
        </w:tc>
        <w:tc>
          <w:tcPr>
            <w:tcW w:w="2880" w:type="dxa"/>
          </w:tcPr>
          <w:p w14:paraId="005FBBF7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DC2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238E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price</w:t>
            </w:r>
          </w:p>
        </w:tc>
        <w:tc>
          <w:tcPr>
            <w:tcW w:w="2880" w:type="dxa"/>
          </w:tcPr>
          <w:p w14:paraId="7616579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DECIMAL(10,2)</w:t>
            </w:r>
          </w:p>
        </w:tc>
        <w:tc>
          <w:tcPr>
            <w:tcW w:w="2880" w:type="dxa"/>
          </w:tcPr>
          <w:p w14:paraId="61F291EF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7A79E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30F4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quantity</w:t>
            </w:r>
          </w:p>
        </w:tc>
        <w:tc>
          <w:tcPr>
            <w:tcW w:w="2880" w:type="dxa"/>
          </w:tcPr>
          <w:p w14:paraId="0AA1CC9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57C2332A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33059DD4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Orders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A27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500C9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7A5888A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7AD3FBA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1AC91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AE10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order_id</w:t>
            </w:r>
          </w:p>
        </w:tc>
        <w:tc>
          <w:tcPr>
            <w:tcW w:w="2880" w:type="dxa"/>
          </w:tcPr>
          <w:p w14:paraId="7C4D52A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2A563B6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1AA0B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7044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user_id</w:t>
            </w:r>
          </w:p>
        </w:tc>
        <w:tc>
          <w:tcPr>
            <w:tcW w:w="2880" w:type="dxa"/>
          </w:tcPr>
          <w:p w14:paraId="03A562F8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0D70E2E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346CF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991E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event_id</w:t>
            </w:r>
          </w:p>
        </w:tc>
        <w:tc>
          <w:tcPr>
            <w:tcW w:w="2880" w:type="dxa"/>
          </w:tcPr>
          <w:p w14:paraId="15742F4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088F410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46010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CB70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total_price</w:t>
            </w:r>
          </w:p>
        </w:tc>
        <w:tc>
          <w:tcPr>
            <w:tcW w:w="2880" w:type="dxa"/>
          </w:tcPr>
          <w:p w14:paraId="21D4CB0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DECIMAL(10,2)</w:t>
            </w:r>
          </w:p>
        </w:tc>
        <w:tc>
          <w:tcPr>
            <w:tcW w:w="2880" w:type="dxa"/>
          </w:tcPr>
          <w:p w14:paraId="6552425A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59862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1530A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payment_status</w:t>
            </w:r>
          </w:p>
        </w:tc>
        <w:tc>
          <w:tcPr>
            <w:tcW w:w="2880" w:type="dxa"/>
          </w:tcPr>
          <w:p w14:paraId="6AB57D88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VARCHAR(20)</w:t>
            </w:r>
          </w:p>
        </w:tc>
        <w:tc>
          <w:tcPr>
            <w:tcW w:w="2880" w:type="dxa"/>
          </w:tcPr>
          <w:p w14:paraId="19DDD2E1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A717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D1DE0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created_at</w:t>
            </w:r>
          </w:p>
        </w:tc>
        <w:tc>
          <w:tcPr>
            <w:tcW w:w="2880" w:type="dxa"/>
          </w:tcPr>
          <w:p w14:paraId="6CC6ADA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323CEA7F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6A7F54F9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OrderItems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85EE8A">
        <w:tc>
          <w:tcPr>
            <w:tcW w:w="2880" w:type="dxa"/>
          </w:tcPr>
          <w:p w14:paraId="3113692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1AC62CB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1F0106D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4F9B7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3C00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order_item_id</w:t>
            </w:r>
          </w:p>
        </w:tc>
        <w:tc>
          <w:tcPr>
            <w:tcW w:w="2880" w:type="dxa"/>
          </w:tcPr>
          <w:p w14:paraId="6DE62A8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36FEF38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34971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154D4B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order_id</w:t>
            </w:r>
          </w:p>
        </w:tc>
        <w:tc>
          <w:tcPr>
            <w:tcW w:w="2880" w:type="dxa"/>
          </w:tcPr>
          <w:p w14:paraId="6EF6FCC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734E79A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55A68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19D7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ticket_type_id</w:t>
            </w:r>
          </w:p>
        </w:tc>
        <w:tc>
          <w:tcPr>
            <w:tcW w:w="2880" w:type="dxa"/>
          </w:tcPr>
          <w:p w14:paraId="36D57CD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53C66AB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7D4A3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6E01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quantity</w:t>
            </w:r>
          </w:p>
        </w:tc>
        <w:tc>
          <w:tcPr>
            <w:tcW w:w="2880" w:type="dxa"/>
          </w:tcPr>
          <w:p w14:paraId="2FB01D9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2C7DFF4E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2E359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C215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price</w:t>
            </w:r>
          </w:p>
        </w:tc>
        <w:tc>
          <w:tcPr>
            <w:tcW w:w="2880" w:type="dxa"/>
          </w:tcPr>
          <w:p w14:paraId="71F35ED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DECIMAL(10,2)</w:t>
            </w:r>
          </w:p>
        </w:tc>
        <w:tc>
          <w:tcPr>
            <w:tcW w:w="2880" w:type="dxa"/>
          </w:tcPr>
          <w:p w14:paraId="0622827D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48AB8B44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Tickets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536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F354A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22DC4F3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71197C9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2AC60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EE7C4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ticket_id</w:t>
            </w:r>
          </w:p>
        </w:tc>
        <w:tc>
          <w:tcPr>
            <w:tcW w:w="2880" w:type="dxa"/>
          </w:tcPr>
          <w:p w14:paraId="3056A69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3C3534B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472DF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19B9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order_item_id</w:t>
            </w:r>
          </w:p>
        </w:tc>
        <w:tc>
          <w:tcPr>
            <w:tcW w:w="2880" w:type="dxa"/>
          </w:tcPr>
          <w:p w14:paraId="47F4E1D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74706E0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5537A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96BF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qr_code</w:t>
            </w:r>
          </w:p>
        </w:tc>
        <w:tc>
          <w:tcPr>
            <w:tcW w:w="2880" w:type="dxa"/>
          </w:tcPr>
          <w:p w14:paraId="3BBACEE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VARCHAR(255)</w:t>
            </w:r>
          </w:p>
        </w:tc>
        <w:tc>
          <w:tcPr>
            <w:tcW w:w="2880" w:type="dxa"/>
          </w:tcPr>
          <w:p w14:paraId="303FB878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0C53A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37E9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checkin_status</w:t>
            </w:r>
          </w:p>
        </w:tc>
        <w:tc>
          <w:tcPr>
            <w:tcW w:w="2880" w:type="dxa"/>
          </w:tcPr>
          <w:p w14:paraId="30EF336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BOOLEAN</w:t>
            </w:r>
          </w:p>
        </w:tc>
        <w:tc>
          <w:tcPr>
            <w:tcW w:w="2880" w:type="dxa"/>
          </w:tcPr>
          <w:p w14:paraId="4EE1AC20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07492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41B0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checkin_time</w:t>
            </w:r>
          </w:p>
        </w:tc>
        <w:tc>
          <w:tcPr>
            <w:tcW w:w="2880" w:type="dxa"/>
          </w:tcPr>
          <w:p w14:paraId="3138FD9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261566B8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3CA6ECC5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Notifications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2E4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FB99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524F731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777537E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71525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B9C2D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notification_id</w:t>
            </w:r>
          </w:p>
        </w:tc>
        <w:tc>
          <w:tcPr>
            <w:tcW w:w="2880" w:type="dxa"/>
          </w:tcPr>
          <w:p w14:paraId="6D86E2A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6CD7B36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69321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2833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user_id</w:t>
            </w:r>
          </w:p>
        </w:tc>
        <w:tc>
          <w:tcPr>
            <w:tcW w:w="2880" w:type="dxa"/>
          </w:tcPr>
          <w:p w14:paraId="4595FC9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3420DB6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6C2FC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C3B60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title</w:t>
            </w:r>
          </w:p>
        </w:tc>
        <w:tc>
          <w:tcPr>
            <w:tcW w:w="2880" w:type="dxa"/>
          </w:tcPr>
          <w:p w14:paraId="4BCE2B50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VARCHAR(200)</w:t>
            </w:r>
          </w:p>
        </w:tc>
        <w:tc>
          <w:tcPr>
            <w:tcW w:w="2880" w:type="dxa"/>
          </w:tcPr>
          <w:p w14:paraId="5144823B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0EE04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B0B90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message</w:t>
            </w:r>
          </w:p>
        </w:tc>
        <w:tc>
          <w:tcPr>
            <w:tcW w:w="2880" w:type="dxa"/>
          </w:tcPr>
          <w:p w14:paraId="79C09A7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TEXT</w:t>
            </w:r>
          </w:p>
        </w:tc>
        <w:tc>
          <w:tcPr>
            <w:tcW w:w="2880" w:type="dxa"/>
          </w:tcPr>
          <w:p w14:paraId="0EED30F0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2F51F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A919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created_by</w:t>
            </w:r>
          </w:p>
        </w:tc>
        <w:tc>
          <w:tcPr>
            <w:tcW w:w="2880" w:type="dxa"/>
          </w:tcPr>
          <w:p w14:paraId="22182C7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6CF6368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38E59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60D9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created_at</w:t>
            </w:r>
          </w:p>
        </w:tc>
        <w:tc>
          <w:tcPr>
            <w:tcW w:w="2880" w:type="dxa"/>
          </w:tcPr>
          <w:p w14:paraId="344D6C1B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13A80D1D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69275756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EmailLogs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2F3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E0CC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13D7027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2141631B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5809E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6D05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email_id</w:t>
            </w:r>
          </w:p>
        </w:tc>
        <w:tc>
          <w:tcPr>
            <w:tcW w:w="2880" w:type="dxa"/>
          </w:tcPr>
          <w:p w14:paraId="25C7230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06BFFEA4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</w:p>
        </w:tc>
      </w:tr>
      <w:tr w14:paraId="6BBB1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E301DD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event_id</w:t>
            </w:r>
          </w:p>
        </w:tc>
        <w:tc>
          <w:tcPr>
            <w:tcW w:w="2880" w:type="dxa"/>
          </w:tcPr>
          <w:p w14:paraId="2F9E26D1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4F2246A8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5BB3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0334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recipient_email</w:t>
            </w:r>
          </w:p>
        </w:tc>
        <w:tc>
          <w:tcPr>
            <w:tcW w:w="2880" w:type="dxa"/>
          </w:tcPr>
          <w:p w14:paraId="03C35D9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VARCHAR(150)</w:t>
            </w:r>
          </w:p>
        </w:tc>
        <w:tc>
          <w:tcPr>
            <w:tcW w:w="2880" w:type="dxa"/>
          </w:tcPr>
          <w:p w14:paraId="3A1EA6C3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0599F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75603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subject</w:t>
            </w:r>
          </w:p>
        </w:tc>
        <w:tc>
          <w:tcPr>
            <w:tcW w:w="2880" w:type="dxa"/>
          </w:tcPr>
          <w:p w14:paraId="154D4B33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VARCHAR(200)</w:t>
            </w:r>
          </w:p>
        </w:tc>
        <w:tc>
          <w:tcPr>
            <w:tcW w:w="2880" w:type="dxa"/>
          </w:tcPr>
          <w:p w14:paraId="20AE29A3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3901E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1826D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content</w:t>
            </w:r>
          </w:p>
        </w:tc>
        <w:tc>
          <w:tcPr>
            <w:tcW w:w="2880" w:type="dxa"/>
          </w:tcPr>
          <w:p w14:paraId="5AF9D67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TEXT</w:t>
            </w:r>
          </w:p>
        </w:tc>
        <w:tc>
          <w:tcPr>
            <w:tcW w:w="2880" w:type="dxa"/>
          </w:tcPr>
          <w:p w14:paraId="79860EC3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1F610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AB8D2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sent_by</w:t>
            </w:r>
          </w:p>
        </w:tc>
        <w:tc>
          <w:tcPr>
            <w:tcW w:w="2880" w:type="dxa"/>
          </w:tcPr>
          <w:p w14:paraId="6678509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56D84ABE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FK</w:t>
            </w:r>
          </w:p>
        </w:tc>
      </w:tr>
      <w:tr w14:paraId="3B5EE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99F985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sent_at</w:t>
            </w:r>
          </w:p>
        </w:tc>
        <w:tc>
          <w:tcPr>
            <w:tcW w:w="2880" w:type="dxa"/>
          </w:tcPr>
          <w:p w14:paraId="0BF237C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43A180E4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5FFAD144">
      <w:pPr>
        <w:bidi w:val="0"/>
        <w:rPr>
          <w:rFonts w:hint="default" w:ascii="SVNtimes new roman" w:hAnsi="SVNtimes new roman" w:cs="SVNtimes new roman"/>
        </w:rPr>
      </w:pPr>
      <w:r>
        <w:rPr>
          <w:rFonts w:hint="default" w:ascii="SVNtimes new roman" w:hAnsi="SVNtimes new roman" w:cs="SVNtimes new roman"/>
        </w:rPr>
        <w:t>Commission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5E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BB6217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Field</w:t>
            </w:r>
          </w:p>
        </w:tc>
        <w:tc>
          <w:tcPr>
            <w:tcW w:w="2880" w:type="dxa"/>
          </w:tcPr>
          <w:p w14:paraId="205EDC6C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Type</w:t>
            </w:r>
          </w:p>
        </w:tc>
        <w:tc>
          <w:tcPr>
            <w:tcW w:w="2880" w:type="dxa"/>
          </w:tcPr>
          <w:p w14:paraId="224C23E2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Key</w:t>
            </w:r>
          </w:p>
        </w:tc>
      </w:tr>
      <w:tr w14:paraId="5D0B1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756E6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commission_id</w:t>
            </w:r>
          </w:p>
        </w:tc>
        <w:tc>
          <w:tcPr>
            <w:tcW w:w="2880" w:type="dxa"/>
          </w:tcPr>
          <w:p w14:paraId="052F00F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INT</w:t>
            </w:r>
          </w:p>
        </w:tc>
        <w:tc>
          <w:tcPr>
            <w:tcW w:w="2880" w:type="dxa"/>
          </w:tcPr>
          <w:p w14:paraId="0A6B28B9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PK</w:t>
            </w:r>
            <w:bookmarkStart w:id="0" w:name="_GoBack"/>
            <w:bookmarkEnd w:id="0"/>
          </w:p>
        </w:tc>
      </w:tr>
      <w:tr w14:paraId="495AE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BC358F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percent</w:t>
            </w:r>
          </w:p>
        </w:tc>
        <w:tc>
          <w:tcPr>
            <w:tcW w:w="2880" w:type="dxa"/>
          </w:tcPr>
          <w:p w14:paraId="161FF15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DECIMAL(5,2)</w:t>
            </w:r>
          </w:p>
        </w:tc>
        <w:tc>
          <w:tcPr>
            <w:tcW w:w="2880" w:type="dxa"/>
          </w:tcPr>
          <w:p w14:paraId="4160CCD0">
            <w:pPr>
              <w:rPr>
                <w:rFonts w:hint="default" w:ascii="SVNtimes new roman" w:hAnsi="SVNtimes new roman" w:cs="SVNtimes new roman"/>
              </w:rPr>
            </w:pPr>
          </w:p>
        </w:tc>
      </w:tr>
      <w:tr w14:paraId="2750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B1834A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created_at</w:t>
            </w:r>
          </w:p>
        </w:tc>
        <w:tc>
          <w:tcPr>
            <w:tcW w:w="2880" w:type="dxa"/>
          </w:tcPr>
          <w:p w14:paraId="4BAAE84B">
            <w:pPr>
              <w:rPr>
                <w:rFonts w:hint="default" w:ascii="SVNtimes new roman" w:hAnsi="SVNtimes new roman" w:cs="SVNtimes new roman"/>
              </w:rPr>
            </w:pPr>
            <w:r>
              <w:rPr>
                <w:rFonts w:hint="default" w:ascii="SVNtimes new roman" w:hAnsi="SVNtimes new roman" w:cs="SVNtimes new roman"/>
              </w:rPr>
              <w:t>DATETIME</w:t>
            </w:r>
          </w:p>
        </w:tc>
        <w:tc>
          <w:tcPr>
            <w:tcW w:w="2880" w:type="dxa"/>
          </w:tcPr>
          <w:p w14:paraId="561FDB4A">
            <w:pPr>
              <w:rPr>
                <w:rFonts w:hint="default" w:ascii="SVNtimes new roman" w:hAnsi="SVNtimes new roman" w:cs="SVNtimes new roman"/>
              </w:rPr>
            </w:pPr>
          </w:p>
        </w:tc>
      </w:tr>
    </w:tbl>
    <w:p w14:paraId="20D199A3">
      <w:pPr>
        <w:rPr>
          <w:rFonts w:hint="default" w:ascii="SVNtimes new roman" w:hAnsi="SVNtimes new roman" w:cs="SVN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VNtimes new roman">
    <w:panose1 w:val="020B72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A3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</Words>
  <Characters>1175</Characters>
  <Lines>0</Lines>
  <Paragraphs>0</Paragraphs>
  <TotalTime>0</TotalTime>
  <ScaleCrop>false</ScaleCrop>
  <LinksUpToDate>false</LinksUpToDate>
  <CharactersWithSpaces>1180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Windows</cp:lastModifiedBy>
  <dcterms:modified xsi:type="dcterms:W3CDTF">2026-03-08T14:17:37Z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eyJoZGlkIjoiMjEyNzY2ZTkxNjA1NzU5NTc5YTBhYzc1MTJiOWRhYzMiLCJ1c2VySWQiOiIxMzkyMDk4ODQ4NTgxIn0=</vt:lpwstr>
  </property>
  <property fmtid="{D5CDD505-2E9C-101B-9397-08002B2CF9AE}" pid="3" name="KSOProductBuildVer">
    <vt:lpwstr>1033-12.1.0.25242</vt:lpwstr>
  </property>
  <property fmtid="{D5CDD505-2E9C-101B-9397-08002B2CF9AE}" pid="4" name="ICV">
    <vt:lpwstr>DD14028C3AA8441481F1447556377673_12</vt:lpwstr>
  </property>
</Properties>
</file>